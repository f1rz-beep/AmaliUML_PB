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0DB63" w14:textId="77777777" w:rsidR="00B54042" w:rsidRDefault="00296242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6C7D0B85" w:rsidR="00B54042" w:rsidRPr="005E4114" w:rsidRDefault="002962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="005E4114">
              <w:rPr>
                <w:rFonts w:ascii="Arial" w:hAnsi="Arial" w:cs="Arial"/>
                <w:sz w:val="22"/>
                <w:szCs w:val="22"/>
                <w:lang w:val="fi-FI"/>
              </w:rPr>
              <w:t>1.1.2026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>:</w:t>
            </w:r>
            <w:r w:rsidR="005E4114">
              <w:rPr>
                <w:rStyle w:val="Strong"/>
                <w:rFonts w:ascii="Arial" w:hAnsi="Arial" w:cs="Arial"/>
              </w:rPr>
              <w:t xml:space="preserve"> </w:t>
            </w:r>
            <w:r w:rsidR="005E4114">
              <w:rPr>
                <w:rStyle w:val="Strong"/>
                <w:rFonts w:ascii="Arial" w:hAnsi="Arial" w:cs="Arial"/>
                <w:b w:val="0"/>
              </w:rPr>
              <w:t xml:space="preserve">Nur </w:t>
            </w:r>
            <w:proofErr w:type="spellStart"/>
            <w:r w:rsidR="005E4114">
              <w:rPr>
                <w:rStyle w:val="Strong"/>
                <w:rFonts w:ascii="Arial" w:hAnsi="Arial" w:cs="Arial"/>
                <w:b w:val="0"/>
              </w:rPr>
              <w:t>Firzanah</w:t>
            </w:r>
            <w:proofErr w:type="spellEnd"/>
            <w:r w:rsidR="005E4114">
              <w:rPr>
                <w:rStyle w:val="Strong"/>
                <w:rFonts w:ascii="Arial" w:hAnsi="Arial" w:cs="Arial"/>
                <w:b w:val="0"/>
              </w:rPr>
              <w:t xml:space="preserve"> </w:t>
            </w:r>
            <w:proofErr w:type="spellStart"/>
            <w:r w:rsidR="005E4114">
              <w:rPr>
                <w:rStyle w:val="Strong"/>
                <w:rFonts w:ascii="Arial" w:hAnsi="Arial" w:cs="Arial"/>
                <w:b w:val="0"/>
              </w:rPr>
              <w:t>Ariesya</w:t>
            </w:r>
            <w:proofErr w:type="spellEnd"/>
            <w:r w:rsidR="005E4114">
              <w:rPr>
                <w:rStyle w:val="Strong"/>
                <w:rFonts w:ascii="Arial" w:hAnsi="Arial" w:cs="Arial"/>
                <w:b w:val="0"/>
              </w:rPr>
              <w:t xml:space="preserve"> Binti </w:t>
            </w:r>
            <w:proofErr w:type="spellStart"/>
            <w:r w:rsidR="005E4114">
              <w:rPr>
                <w:rStyle w:val="Strong"/>
                <w:rFonts w:ascii="Arial" w:hAnsi="Arial" w:cs="Arial"/>
                <w:b w:val="0"/>
              </w:rPr>
              <w:t>Mohd</w:t>
            </w:r>
            <w:proofErr w:type="spellEnd"/>
            <w:r w:rsidR="005E4114">
              <w:rPr>
                <w:rStyle w:val="Strong"/>
                <w:rFonts w:ascii="Arial" w:hAnsi="Arial" w:cs="Arial"/>
                <w:b w:val="0"/>
              </w:rPr>
              <w:t xml:space="preserve"> Farouk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296242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296242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296242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296242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296242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296242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 xml:space="preserve">Mengemaskini papapran log masuk </w:t>
            </w:r>
            <w:r w:rsidRPr="00AC5E34">
              <w:rPr>
                <w:lang w:val="fi-FI"/>
              </w:rPr>
              <w:t>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296242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296242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296242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296242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296242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296242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296242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296242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296242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296242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296242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</w:t>
                  </w:r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4EA78EDF" w:rsidR="00B54042" w:rsidRDefault="005E4114">
                  <w:pPr>
                    <w:widowControl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20DC77" wp14:editId="3C027002">
                        <wp:extent cx="123825" cy="123825"/>
                        <wp:effectExtent l="0" t="0" r="9525" b="9525"/>
                        <wp:docPr id="1" name="Graphic 1" descr="Check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checkmark.sv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296242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296242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5F62B55F" w:rsidR="00B54042" w:rsidRDefault="005E4114" w:rsidP="005E4114">
                  <w:pPr>
                    <w:widowControl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8D4F8EB" wp14:editId="4D5E2F6E">
                        <wp:extent cx="123825" cy="123825"/>
                        <wp:effectExtent l="0" t="0" r="9525" b="9525"/>
                        <wp:docPr id="2" name="Graphic 2" descr="Check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checkmark.sv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296242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296242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314E638E" w:rsidR="00B54042" w:rsidRDefault="005E4114" w:rsidP="005E4114">
                  <w:pPr>
                    <w:widowControl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4E1B33" wp14:editId="7A763A7B">
                        <wp:extent cx="123825" cy="123825"/>
                        <wp:effectExtent l="0" t="0" r="9525" b="9525"/>
                        <wp:docPr id="3" name="Graphic 3" descr="Check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checkmark.sv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296242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296242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24AE816A" w:rsidR="00B54042" w:rsidRDefault="005E4114" w:rsidP="005E4114">
                  <w:pPr>
                    <w:widowControl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5A77561" wp14:editId="144EFB15">
                        <wp:extent cx="123825" cy="123825"/>
                        <wp:effectExtent l="0" t="0" r="9525" b="9525"/>
                        <wp:docPr id="4" name="Graphic 4" descr="Check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checkmark.sv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296242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296242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35031D3C" w:rsidR="00B54042" w:rsidRDefault="005E4114" w:rsidP="005E4114">
                  <w:pPr>
                    <w:widowControl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856102" wp14:editId="3EE77E3E">
                        <wp:extent cx="123825" cy="123825"/>
                        <wp:effectExtent l="0" t="0" r="9525" b="9525"/>
                        <wp:docPr id="5" name="Graphic 5" descr="Check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checkmark.sv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296242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296242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51E2D54F" w:rsidR="00B54042" w:rsidRDefault="005E4114" w:rsidP="005E4114">
                  <w:pPr>
                    <w:widowControl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1E07CD" wp14:editId="491DFD9E">
                        <wp:extent cx="123825" cy="123825"/>
                        <wp:effectExtent l="0" t="0" r="9525" b="9525"/>
                        <wp:docPr id="6" name="Graphic 6" descr="Check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checkmark.sv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296242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7102B030" w14:textId="77777777" w:rsidR="00B54042" w:rsidRDefault="0019619D" w:rsidP="0019619D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</w:rPr>
            </w:pPr>
            <w:r w:rsidRPr="0019619D">
              <w:rPr>
                <w:rFonts w:ascii="Arial" w:hAnsi="Arial" w:cs="Arial"/>
              </w:rPr>
              <w:t xml:space="preserve">Ada </w:t>
            </w:r>
            <w:proofErr w:type="spellStart"/>
            <w:r w:rsidRPr="0019619D">
              <w:rPr>
                <w:rFonts w:ascii="Arial" w:hAnsi="Arial" w:cs="Arial"/>
              </w:rPr>
              <w:t>sedikit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masalah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semasa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menghasilkan</w:t>
            </w:r>
            <w:proofErr w:type="spellEnd"/>
            <w:r w:rsidRPr="0019619D">
              <w:rPr>
                <w:rFonts w:ascii="Arial" w:hAnsi="Arial" w:cs="Arial"/>
              </w:rPr>
              <w:t xml:space="preserve"> rajah UML </w:t>
            </w:r>
            <w:proofErr w:type="spellStart"/>
            <w:r w:rsidRPr="0019619D">
              <w:rPr>
                <w:rFonts w:ascii="Arial" w:hAnsi="Arial" w:cs="Arial"/>
              </w:rPr>
              <w:t>sebab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perlu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ikut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keperluan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sistem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dengan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betul</w:t>
            </w:r>
            <w:proofErr w:type="spellEnd"/>
            <w:r w:rsidRPr="0019619D">
              <w:rPr>
                <w:rFonts w:ascii="Arial" w:hAnsi="Arial" w:cs="Arial"/>
              </w:rPr>
              <w:t>.</w:t>
            </w:r>
          </w:p>
          <w:p w14:paraId="32916F57" w14:textId="7EAFA2AE" w:rsidR="0019619D" w:rsidRPr="0019619D" w:rsidRDefault="0019619D" w:rsidP="0019619D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19619D">
              <w:rPr>
                <w:rFonts w:ascii="Arial" w:hAnsi="Arial" w:cs="Arial"/>
              </w:rPr>
              <w:t>Ambil</w:t>
            </w:r>
            <w:proofErr w:type="spellEnd"/>
            <w:r w:rsidRPr="0019619D">
              <w:rPr>
                <w:rFonts w:ascii="Arial" w:hAnsi="Arial" w:cs="Arial"/>
              </w:rPr>
              <w:t xml:space="preserve"> masa </w:t>
            </w:r>
            <w:proofErr w:type="spellStart"/>
            <w:r w:rsidRPr="0019619D">
              <w:rPr>
                <w:rFonts w:ascii="Arial" w:hAnsi="Arial" w:cs="Arial"/>
              </w:rPr>
              <w:t>untuk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faham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aliran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sistem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sebelum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boleh</w:t>
            </w:r>
            <w:proofErr w:type="spellEnd"/>
            <w:r w:rsidRPr="0019619D">
              <w:rPr>
                <w:rFonts w:ascii="Arial" w:hAnsi="Arial" w:cs="Arial"/>
              </w:rPr>
              <w:t xml:space="preserve"> </w:t>
            </w:r>
            <w:proofErr w:type="spellStart"/>
            <w:r w:rsidRPr="0019619D">
              <w:rPr>
                <w:rFonts w:ascii="Arial" w:hAnsi="Arial" w:cs="Arial"/>
              </w:rPr>
              <w:t>lengkapkan</w:t>
            </w:r>
            <w:proofErr w:type="spellEnd"/>
            <w:r w:rsidRPr="0019619D">
              <w:rPr>
                <w:rFonts w:ascii="Arial" w:hAnsi="Arial" w:cs="Arial"/>
              </w:rPr>
              <w:t xml:space="preserve"> rajah Sequence dan State.</w: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296242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Cadangan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Tindakan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6CA62EA" w14:textId="77777777" w:rsidR="00B54042" w:rsidRPr="0019619D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2E4679A6" w:rsidR="00B54042" w:rsidRPr="00CE1FC9" w:rsidRDefault="00CE1FC9" w:rsidP="00CE1FC9">
            <w:pPr>
              <w:pStyle w:val="NormalWeb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E1FC9">
              <w:rPr>
                <w:rFonts w:ascii="Arial" w:hAnsi="Arial" w:cs="Arial"/>
              </w:rPr>
              <w:t>Membuat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semakan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semula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terhadap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keperluan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sistem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supaya</w:t>
            </w:r>
            <w:proofErr w:type="spellEnd"/>
            <w:r w:rsidRPr="00CE1FC9">
              <w:rPr>
                <w:rFonts w:ascii="Arial" w:hAnsi="Arial" w:cs="Arial"/>
              </w:rPr>
              <w:t xml:space="preserve"> rajah UML yang </w:t>
            </w:r>
            <w:proofErr w:type="spellStart"/>
            <w:r w:rsidRPr="00CE1FC9">
              <w:rPr>
                <w:rFonts w:ascii="Arial" w:hAnsi="Arial" w:cs="Arial"/>
              </w:rPr>
              <w:t>dihasilkan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lebih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tepat</w:t>
            </w:r>
            <w:proofErr w:type="spellEnd"/>
            <w:r w:rsidRPr="00CE1FC9">
              <w:rPr>
                <w:rFonts w:ascii="Arial" w:hAnsi="Arial" w:cs="Arial"/>
              </w:rPr>
              <w:t>.</w:t>
            </w:r>
          </w:p>
          <w:p w14:paraId="60B59046" w14:textId="7A72F3E1" w:rsidR="00CE1FC9" w:rsidRPr="00CE1FC9" w:rsidRDefault="00CE1FC9" w:rsidP="00CE1FC9">
            <w:pPr>
              <w:pStyle w:val="NormalWeb"/>
              <w:numPr>
                <w:ilvl w:val="0"/>
                <w:numId w:val="16"/>
              </w:numPr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proofErr w:type="spellStart"/>
            <w:r w:rsidRPr="00CE1FC9">
              <w:rPr>
                <w:rFonts w:ascii="Arial" w:hAnsi="Arial" w:cs="Arial"/>
              </w:rPr>
              <w:t>Menambah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baik</w:t>
            </w:r>
            <w:proofErr w:type="spellEnd"/>
            <w:r w:rsidRPr="00CE1FC9">
              <w:rPr>
                <w:rFonts w:ascii="Arial" w:hAnsi="Arial" w:cs="Arial"/>
              </w:rPr>
              <w:t xml:space="preserve"> rajah yang </w:t>
            </w:r>
            <w:proofErr w:type="spellStart"/>
            <w:r w:rsidRPr="00CE1FC9">
              <w:rPr>
                <w:rFonts w:ascii="Arial" w:hAnsi="Arial" w:cs="Arial"/>
              </w:rPr>
              <w:t>telah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dibuat</w:t>
            </w:r>
            <w:proofErr w:type="spellEnd"/>
            <w:r w:rsidRPr="00CE1FC9">
              <w:rPr>
                <w:rFonts w:ascii="Arial" w:hAnsi="Arial" w:cs="Arial"/>
              </w:rPr>
              <w:t xml:space="preserve"> agar </w:t>
            </w:r>
            <w:proofErr w:type="spellStart"/>
            <w:r w:rsidRPr="00CE1FC9">
              <w:rPr>
                <w:rFonts w:ascii="Arial" w:hAnsi="Arial" w:cs="Arial"/>
              </w:rPr>
              <w:t>lebih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teratur</w:t>
            </w:r>
            <w:proofErr w:type="spellEnd"/>
            <w:r w:rsidRPr="00CE1FC9">
              <w:rPr>
                <w:rFonts w:ascii="Arial" w:hAnsi="Arial" w:cs="Arial"/>
              </w:rPr>
              <w:t xml:space="preserve"> dan </w:t>
            </w:r>
            <w:proofErr w:type="spellStart"/>
            <w:r w:rsidRPr="00CE1FC9">
              <w:rPr>
                <w:rFonts w:ascii="Arial" w:hAnsi="Arial" w:cs="Arial"/>
              </w:rPr>
              <w:t>mudah</w:t>
            </w:r>
            <w:proofErr w:type="spellEnd"/>
            <w:r w:rsidRPr="00CE1FC9">
              <w:rPr>
                <w:rFonts w:ascii="Arial" w:hAnsi="Arial" w:cs="Arial"/>
              </w:rPr>
              <w:t xml:space="preserve"> </w:t>
            </w:r>
            <w:proofErr w:type="spellStart"/>
            <w:r w:rsidRPr="00CE1FC9">
              <w:rPr>
                <w:rFonts w:ascii="Arial" w:hAnsi="Arial" w:cs="Arial"/>
              </w:rPr>
              <w:t>difahami</w:t>
            </w:r>
            <w:proofErr w:type="spellEnd"/>
            <w:r w:rsidRPr="00CE1FC9">
              <w:rPr>
                <w:rFonts w:ascii="Arial" w:hAnsi="Arial" w:cs="Arial"/>
              </w:rPr>
              <w:t>.</w:t>
            </w: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296242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5021E929" w14:textId="4CBCD575" w:rsidR="00B54042" w:rsidRPr="00CE1FC9" w:rsidRDefault="002962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CE1F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kerja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yang </w:t>
            </w:r>
            <w:proofErr w:type="spellStart"/>
            <w:r w:rsidR="00CE1FC9" w:rsidRPr="00CE1FC9">
              <w:rPr>
                <w:rFonts w:ascii="Arial" w:hAnsi="Arial" w:cs="Arial"/>
              </w:rPr>
              <w:t>dijalankan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dapat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disiapkan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dengan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baik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walaupun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ada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beberapa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masalah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kecil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semasa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proses </w:t>
            </w:r>
            <w:proofErr w:type="spellStart"/>
            <w:r w:rsidR="00CE1FC9" w:rsidRPr="00CE1FC9">
              <w:rPr>
                <w:rFonts w:ascii="Arial" w:hAnsi="Arial" w:cs="Arial"/>
              </w:rPr>
              <w:t>pembangunan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sistem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. Rajah UML dan </w:t>
            </w:r>
            <w:proofErr w:type="spellStart"/>
            <w:r w:rsidR="00CE1FC9" w:rsidRPr="00CE1FC9">
              <w:rPr>
                <w:rFonts w:ascii="Arial" w:hAnsi="Arial" w:cs="Arial"/>
              </w:rPr>
              <w:t>kemaskini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kod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sumber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berjaya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dilakukan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dan </w:t>
            </w:r>
            <w:proofErr w:type="spellStart"/>
            <w:r w:rsidR="00CE1FC9" w:rsidRPr="00CE1FC9">
              <w:rPr>
                <w:rFonts w:ascii="Arial" w:hAnsi="Arial" w:cs="Arial"/>
              </w:rPr>
              <w:t>akan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ditambah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baik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lagi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pada </w:t>
            </w:r>
            <w:proofErr w:type="spellStart"/>
            <w:r w:rsidR="00CE1FC9" w:rsidRPr="00CE1FC9">
              <w:rPr>
                <w:rFonts w:ascii="Arial" w:hAnsi="Arial" w:cs="Arial"/>
              </w:rPr>
              <w:t>peringkat</w:t>
            </w:r>
            <w:proofErr w:type="spellEnd"/>
            <w:r w:rsidR="00CE1FC9" w:rsidRPr="00CE1FC9">
              <w:rPr>
                <w:rFonts w:ascii="Arial" w:hAnsi="Arial" w:cs="Arial"/>
              </w:rPr>
              <w:t xml:space="preserve"> </w:t>
            </w:r>
            <w:proofErr w:type="spellStart"/>
            <w:r w:rsidR="00CE1FC9" w:rsidRPr="00CE1FC9">
              <w:rPr>
                <w:rFonts w:ascii="Arial" w:hAnsi="Arial" w:cs="Arial"/>
              </w:rPr>
              <w:t>seterusnya</w:t>
            </w:r>
            <w:proofErr w:type="spellEnd"/>
            <w:r w:rsidR="00CE1FC9" w:rsidRPr="00CE1FC9">
              <w:rPr>
                <w:rFonts w:ascii="Arial" w:hAnsi="Arial" w:cs="Arial"/>
              </w:rPr>
              <w:t>.</w:t>
            </w:r>
            <w:bookmarkStart w:id="0" w:name="_GoBack"/>
            <w:bookmarkEnd w:id="0"/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9"/>
      <w:footerReference w:type="default" r:id="rId10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8677F" w14:textId="77777777" w:rsidR="00296242" w:rsidRDefault="00296242">
      <w:r>
        <w:separator/>
      </w:r>
    </w:p>
  </w:endnote>
  <w:endnote w:type="continuationSeparator" w:id="0">
    <w:p w14:paraId="2889F1D5" w14:textId="77777777" w:rsidR="00296242" w:rsidRDefault="0029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C0CDF" w14:textId="77777777" w:rsidR="00B54042" w:rsidRDefault="00296242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57B83" w14:textId="77777777" w:rsidR="00296242" w:rsidRDefault="00296242">
      <w:r>
        <w:separator/>
      </w:r>
    </w:p>
  </w:footnote>
  <w:footnote w:type="continuationSeparator" w:id="0">
    <w:p w14:paraId="6CCF9F26" w14:textId="77777777" w:rsidR="00296242" w:rsidRDefault="00296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85D9E" w14:textId="77777777" w:rsidR="00B54042" w:rsidRDefault="00296242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2" w15:restartNumberingAfterBreak="0">
    <w:nsid w:val="2810223F"/>
    <w:multiLevelType w:val="hybridMultilevel"/>
    <w:tmpl w:val="0BEE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D73C8"/>
    <w:multiLevelType w:val="hybridMultilevel"/>
    <w:tmpl w:val="27508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9133B"/>
    <w:multiLevelType w:val="hybridMultilevel"/>
    <w:tmpl w:val="CCBE4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B4278"/>
    <w:multiLevelType w:val="hybridMultilevel"/>
    <w:tmpl w:val="6BCCE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9619D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96242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E4114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1FC9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307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SIBER 9 PC 1</cp:lastModifiedBy>
  <cp:revision>2</cp:revision>
  <cp:lastPrinted>2025-07-23T11:22:00Z</cp:lastPrinted>
  <dcterms:created xsi:type="dcterms:W3CDTF">2026-05-19T04:48:00Z</dcterms:created>
  <dcterms:modified xsi:type="dcterms:W3CDTF">2026-05-19T04:48:00Z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